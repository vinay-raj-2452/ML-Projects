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72F31">
      <w:pPr>
        <w:pStyle w:val="2"/>
        <w:jc w:val="center"/>
        <w:rPr>
          <w:sz w:val="36"/>
          <w:szCs w:val="36"/>
        </w:rPr>
      </w:pPr>
      <w:r>
        <w:rPr>
          <w:sz w:val="36"/>
          <w:szCs w:val="36"/>
        </w:rPr>
        <w:t>Fabric Consumption Prediction using Linear Regression</w:t>
      </w:r>
    </w:p>
    <w:p w14:paraId="5023AD53">
      <w:pPr>
        <w:rPr>
          <w:b/>
          <w:bCs/>
        </w:rPr>
      </w:pPr>
      <w:r>
        <w:rPr>
          <w:b/>
          <w:bCs/>
        </w:rPr>
        <w:t>Professional Project Documentation</w:t>
      </w:r>
    </w:p>
    <w:p w14:paraId="1065A3A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Project Overview </w:t>
      </w:r>
    </w:p>
    <w:p w14:paraId="4B2CE40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Technologies Used </w:t>
      </w:r>
    </w:p>
    <w:p w14:paraId="684950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Dataset </w:t>
      </w:r>
    </w:p>
    <w:p w14:paraId="27C8B54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Model Building Steps </w:t>
      </w:r>
    </w:p>
    <w:p w14:paraId="2DAE609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Python Implementation </w:t>
      </w:r>
    </w:p>
    <w:p w14:paraId="3B12A53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Model Evaluation </w:t>
      </w:r>
    </w:p>
    <w:p w14:paraId="422F75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Model Serialization (Pickle) </w:t>
      </w:r>
      <w:bookmarkStart w:id="0" w:name="_GoBack"/>
      <w:bookmarkEnd w:id="0"/>
    </w:p>
    <w:p w14:paraId="17EC984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Streamlit Application </w:t>
      </w:r>
    </w:p>
    <w:p w14:paraId="2790A9F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Workflow </w:t>
      </w:r>
    </w:p>
    <w:p w14:paraId="38E2548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Conclusion </w:t>
      </w:r>
    </w:p>
    <w:p w14:paraId="1818040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Sample Training Code</w:t>
      </w:r>
    </w:p>
    <w:p w14:paraId="76F18AC9"/>
    <w:p w14:paraId="19A993C3">
      <w:pPr>
        <w:pStyle w:val="3"/>
      </w:pPr>
      <w:r>
        <w:t>Project Overview</w:t>
      </w:r>
    </w:p>
    <w:p w14:paraId="6144EDFB">
      <w:r>
        <w:t>This project predicts fabric required based on the number of garments using Simple Linear Regression. The trained model is saved using Pickle and deployed with Streamlit.</w:t>
      </w:r>
    </w:p>
    <w:p w14:paraId="30FE68ED">
      <w:pPr>
        <w:pStyle w:val="3"/>
      </w:pPr>
      <w:r>
        <w:t>Technologies Used</w:t>
      </w:r>
    </w:p>
    <w:p w14:paraId="7D827958">
      <w:r>
        <w:t>Python</w:t>
      </w:r>
      <w:r>
        <w:br w:type="textWrapping"/>
      </w:r>
      <w:r>
        <w:t>Pandas</w:t>
      </w:r>
      <w:r>
        <w:br w:type="textWrapping"/>
      </w:r>
      <w:r>
        <w:t>NumPy</w:t>
      </w:r>
      <w:r>
        <w:br w:type="textWrapping"/>
      </w:r>
      <w:r>
        <w:t>Scikit-Learn</w:t>
      </w:r>
      <w:r>
        <w:br w:type="textWrapping"/>
      </w:r>
      <w:r>
        <w:t>Pickle</w:t>
      </w:r>
      <w:r>
        <w:br w:type="textWrapping"/>
      </w:r>
      <w:r>
        <w:t>Streamlit</w:t>
      </w:r>
    </w:p>
    <w:p w14:paraId="03347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</w:p>
    <w:p w14:paraId="5DEB77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pd</w:t>
      </w:r>
    </w:p>
    <w:p w14:paraId="203244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pickle</w:t>
      </w:r>
    </w:p>
    <w:p w14:paraId="0B8B1A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18101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A1139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train_test_split</w:t>
      </w:r>
    </w:p>
    <w:p w14:paraId="1AB07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LinearRegression</w:t>
      </w:r>
    </w:p>
    <w:p w14:paraId="158836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74BCBF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mean_absolute_error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9413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mean_squared_error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D085C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r2_score</w:t>
      </w:r>
    </w:p>
    <w:p w14:paraId="645A9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27F8A2">
      <w:pPr>
        <w:rPr>
          <w:rFonts w:hint="default"/>
          <w:lang w:val="en-IN"/>
        </w:rPr>
      </w:pPr>
      <w:r>
        <w:drawing>
          <wp:inline distT="0" distB="0" distL="114300" distR="114300">
            <wp:extent cx="5482590" cy="3416300"/>
            <wp:effectExtent l="0" t="0" r="3810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1FD4">
      <w:pPr>
        <w:pStyle w:val="3"/>
      </w:pPr>
      <w:r>
        <w:t>Dataset</w:t>
      </w:r>
    </w:p>
    <w:p w14:paraId="6D7E57BE">
      <w:r>
        <w:t>Input: Number_of_Garments</w:t>
      </w:r>
    </w:p>
    <w:p w14:paraId="58558E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Independent Variable : X </w:t>
      </w:r>
    </w:p>
    <w:p w14:paraId="602C9DAF">
      <w:r>
        <w:br w:type="textWrapping"/>
      </w:r>
      <w:r>
        <w:t>Output: Fabric_Required_kg</w:t>
      </w:r>
    </w:p>
    <w:p w14:paraId="66BF6E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Dependent Variable : Y </w:t>
      </w:r>
    </w:p>
    <w:p w14:paraId="5B3C5FB0">
      <w:r>
        <w:drawing>
          <wp:inline distT="0" distB="0" distL="114300" distR="114300">
            <wp:extent cx="3672840" cy="64541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3986">
      <w:pPr>
        <w:pStyle w:val="3"/>
      </w:pPr>
      <w:r>
        <w:t>Model Building Steps</w:t>
      </w:r>
    </w:p>
    <w:p w14:paraId="4812C3FF">
      <w:r>
        <w:t>Import libraries.</w:t>
      </w:r>
      <w:r>
        <w:br w:type="textWrapping"/>
      </w:r>
      <w:r>
        <w:t>Load dataset.</w:t>
      </w:r>
      <w:r>
        <w:br w:type="textWrapping"/>
      </w:r>
      <w:r>
        <w:t>Select X and y.</w:t>
      </w:r>
      <w:r>
        <w:br w:type="textWrapping"/>
      </w:r>
      <w:r>
        <w:t>Split dataset.</w:t>
      </w:r>
      <w:r>
        <w:br w:type="textWrapping"/>
      </w:r>
      <w:r>
        <w:t>Train Linear Regression model.</w:t>
      </w:r>
      <w:r>
        <w:br w:type="textWrapping"/>
      </w:r>
      <w:r>
        <w:t>Predict test data.</w:t>
      </w:r>
      <w:r>
        <w:br w:type="textWrapping"/>
      </w:r>
      <w:r>
        <w:t>Evaluate with MAE, MSE, RMSE and R².</w:t>
      </w:r>
      <w:r>
        <w:br w:type="textWrapping"/>
      </w:r>
      <w:r>
        <w:t>Save the model using Pickle.</w:t>
      </w:r>
    </w:p>
    <w:p w14:paraId="430A6F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7CAD0A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Fabric Consumption Prediction Model</w:t>
      </w:r>
    </w:p>
    <w:p w14:paraId="4089D0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37A408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EE02E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Import Libraries</w:t>
      </w:r>
    </w:p>
    <w:p w14:paraId="7BD288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</w:p>
    <w:p w14:paraId="0D1C85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pd</w:t>
      </w:r>
    </w:p>
    <w:p w14:paraId="2C768C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pickle</w:t>
      </w:r>
    </w:p>
    <w:p w14:paraId="60E91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78D8D4DC">
      <w:pPr>
        <w:keepNext w:val="0"/>
        <w:keepLines w:val="0"/>
        <w:widowControl/>
        <w:suppressLineNumbers w:val="0"/>
        <w:jc w:val="left"/>
      </w:pPr>
    </w:p>
    <w:p w14:paraId="51A18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train_test_split</w:t>
      </w:r>
    </w:p>
    <w:p w14:paraId="4AECE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LinearRegression</w:t>
      </w:r>
    </w:p>
    <w:p w14:paraId="078546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0664AC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mean_absolute_error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59767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mean_squared_error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ACF3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r2_score</w:t>
      </w:r>
    </w:p>
    <w:p w14:paraId="314E6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59AF61">
      <w:pPr>
        <w:keepNext w:val="0"/>
        <w:keepLines w:val="0"/>
        <w:widowControl/>
        <w:suppressLineNumbers w:val="0"/>
        <w:jc w:val="left"/>
      </w:pPr>
    </w:p>
    <w:p w14:paraId="6F0E0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02A91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Load Dataset</w:t>
      </w:r>
    </w:p>
    <w:p w14:paraId="420DC5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2274BEAD">
      <w:pPr>
        <w:keepNext w:val="0"/>
        <w:keepLines w:val="0"/>
        <w:widowControl/>
        <w:suppressLineNumbers w:val="0"/>
        <w:jc w:val="left"/>
      </w:pPr>
    </w:p>
    <w:p w14:paraId="690757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6"/>
          <w:szCs w:val="16"/>
          <w:shd w:val="clear" w:fill="121314"/>
          <w:lang w:val="en-US" w:eastAsia="zh-CN" w:bidi="ar"/>
        </w:rPr>
        <w:t>\U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sers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6"/>
          <w:szCs w:val="16"/>
          <w:shd w:val="clear" w:fill="121314"/>
          <w:lang w:val="en-US" w:eastAsia="zh-CN" w:bidi="ar"/>
        </w:rPr>
        <w:t>\l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aksh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ownloads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6"/>
          <w:szCs w:val="16"/>
          <w:shd w:val="clear" w:fill="121314"/>
          <w:lang w:val="en-US" w:eastAsia="zh-CN" w:bidi="ar"/>
        </w:rPr>
        <w:t>\F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SDS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16"/>
          <w:szCs w:val="16"/>
          <w:shd w:val="clear" w:fill="121314"/>
          <w:lang w:val="en-US" w:eastAsia="zh-CN" w:bidi="ar"/>
        </w:rPr>
        <w:t>\f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abric_consumption_dataset_1000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ADAE4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56B80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3840E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Define Independent Variable (X)</w:t>
      </w:r>
    </w:p>
    <w:p w14:paraId="2ACD8A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0FD1D700">
      <w:pPr>
        <w:keepNext w:val="0"/>
        <w:keepLines w:val="0"/>
        <w:widowControl/>
        <w:suppressLineNumbers w:val="0"/>
        <w:jc w:val="left"/>
      </w:pPr>
    </w:p>
    <w:p w14:paraId="4C97DD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'Number_of_Garments'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values</w:t>
      </w:r>
    </w:p>
    <w:p w14:paraId="00C79B94">
      <w:pPr>
        <w:keepNext w:val="0"/>
        <w:keepLines w:val="0"/>
        <w:widowControl/>
        <w:suppressLineNumbers w:val="0"/>
        <w:jc w:val="left"/>
      </w:pPr>
    </w:p>
    <w:p w14:paraId="66CF9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1DC6B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Define Dependent Variable (y)</w:t>
      </w:r>
    </w:p>
    <w:p w14:paraId="57E1DF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6E9BECDC">
      <w:pPr>
        <w:keepNext w:val="0"/>
        <w:keepLines w:val="0"/>
        <w:widowControl/>
        <w:suppressLineNumbers w:val="0"/>
        <w:jc w:val="left"/>
      </w:pPr>
    </w:p>
    <w:p w14:paraId="3028A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'Fabric_Required_kg'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values</w:t>
      </w:r>
    </w:p>
    <w:p w14:paraId="4EFD458C">
      <w:pPr>
        <w:keepNext w:val="0"/>
        <w:keepLines w:val="0"/>
        <w:widowControl/>
        <w:suppressLineNumbers w:val="0"/>
        <w:jc w:val="left"/>
      </w:pPr>
    </w:p>
    <w:p w14:paraId="75E366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04A66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Split Dataset</w:t>
      </w:r>
    </w:p>
    <w:p w14:paraId="5CEF1D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3691FAE4">
      <w:pPr>
        <w:keepNext w:val="0"/>
        <w:keepLines w:val="0"/>
        <w:widowControl/>
        <w:suppressLineNumbers w:val="0"/>
        <w:jc w:val="left"/>
      </w:pPr>
    </w:p>
    <w:p w14:paraId="330EE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8FC3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F2977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B6FB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CA87B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3268D8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ED066E">
      <w:pPr>
        <w:keepNext w:val="0"/>
        <w:keepLines w:val="0"/>
        <w:widowControl/>
        <w:suppressLineNumbers w:val="0"/>
        <w:jc w:val="left"/>
      </w:pPr>
    </w:p>
    <w:p w14:paraId="3CCD1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6FEDC9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Train Linear Regression Model</w:t>
      </w:r>
    </w:p>
    <w:p w14:paraId="5B935E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5CC02EA2">
      <w:pPr>
        <w:keepNext w:val="0"/>
        <w:keepLines w:val="0"/>
        <w:widowControl/>
        <w:suppressLineNumbers w:val="0"/>
        <w:jc w:val="left"/>
      </w:pPr>
    </w:p>
    <w:p w14:paraId="2815BB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LinearRegression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59A762E">
      <w:pPr>
        <w:keepNext w:val="0"/>
        <w:keepLines w:val="0"/>
        <w:widowControl/>
        <w:suppressLineNumbers w:val="0"/>
        <w:jc w:val="left"/>
      </w:pPr>
    </w:p>
    <w:p w14:paraId="6815E3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3656FCC">
      <w:pPr>
        <w:keepNext w:val="0"/>
        <w:keepLines w:val="0"/>
        <w:widowControl/>
        <w:suppressLineNumbers w:val="0"/>
        <w:jc w:val="left"/>
      </w:pPr>
    </w:p>
    <w:p w14:paraId="02F67A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48B592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Predict Test Data</w:t>
      </w:r>
    </w:p>
    <w:p w14:paraId="502CC6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6DD14FB9">
      <w:pPr>
        <w:keepNext w:val="0"/>
        <w:keepLines w:val="0"/>
        <w:widowControl/>
        <w:suppressLineNumbers w:val="0"/>
        <w:jc w:val="left"/>
      </w:pPr>
    </w:p>
    <w:p w14:paraId="5B6772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2D8F35C">
      <w:pPr>
        <w:keepNext w:val="0"/>
        <w:keepLines w:val="0"/>
        <w:widowControl/>
        <w:suppressLineNumbers w:val="0"/>
        <w:jc w:val="left"/>
      </w:pPr>
    </w:p>
    <w:p w14:paraId="12FD0A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6AB1B8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Model Parameters</w:t>
      </w:r>
    </w:p>
    <w:p w14:paraId="02912D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490ED80E">
      <w:pPr>
        <w:keepNext w:val="0"/>
        <w:keepLines w:val="0"/>
        <w:widowControl/>
        <w:suppressLineNumbers w:val="0"/>
        <w:jc w:val="left"/>
      </w:pPr>
    </w:p>
    <w:p w14:paraId="428D37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Coefficient (Slope)"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C841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coef_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6D17CF">
      <w:pPr>
        <w:keepNext w:val="0"/>
        <w:keepLines w:val="0"/>
        <w:widowControl/>
        <w:suppressLineNumbers w:val="0"/>
        <w:jc w:val="left"/>
      </w:pPr>
    </w:p>
    <w:p w14:paraId="067A24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Intercept"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23CA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intercept_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8D045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2AF0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mean_absolute_error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7045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mean_squared_error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52F5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rmse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C08783">
      <w:pPr>
        <w:keepNext w:val="0"/>
        <w:keepLines w:val="0"/>
        <w:widowControl/>
        <w:suppressLineNumbers w:val="0"/>
        <w:jc w:val="left"/>
      </w:pPr>
    </w:p>
    <w:p w14:paraId="3A2AED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276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METRICS"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F045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12DEC0">
      <w:pPr>
        <w:keepNext w:val="0"/>
        <w:keepLines w:val="0"/>
        <w:widowControl/>
        <w:suppressLineNumbers w:val="0"/>
        <w:jc w:val="left"/>
      </w:pPr>
    </w:p>
    <w:p w14:paraId="5C2879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Mean Absolute Error (MAE)"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0E1B4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45F472A3">
      <w:pPr>
        <w:keepNext w:val="0"/>
        <w:keepLines w:val="0"/>
        <w:widowControl/>
        <w:suppressLineNumbers w:val="0"/>
        <w:jc w:val="left"/>
      </w:pPr>
    </w:p>
    <w:p w14:paraId="16E6FA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Mean Squared Error (MSE)"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1AE8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48B7011B">
      <w:pPr>
        <w:keepNext w:val="0"/>
        <w:keepLines w:val="0"/>
        <w:widowControl/>
        <w:suppressLineNumbers w:val="0"/>
        <w:jc w:val="left"/>
      </w:pPr>
    </w:p>
    <w:p w14:paraId="7999B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Root Mean Squared Error (RMSE)"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33754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rmse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6DECF750">
      <w:pPr>
        <w:keepNext w:val="0"/>
        <w:keepLines w:val="0"/>
        <w:widowControl/>
        <w:suppressLineNumbers w:val="0"/>
        <w:jc w:val="left"/>
      </w:pPr>
    </w:p>
    <w:p w14:paraId="40E3E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R² 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C892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r2_score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5DE1DDF7">
      <w:pPr>
        <w:keepNext w:val="0"/>
        <w:keepLines w:val="0"/>
        <w:widowControl/>
        <w:suppressLineNumbers w:val="0"/>
        <w:jc w:val="left"/>
      </w:pPr>
    </w:p>
    <w:p w14:paraId="358B0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031CE8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Save Model using Pickle</w:t>
      </w:r>
    </w:p>
    <w:p w14:paraId="5F923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7D4B983A">
      <w:pPr>
        <w:keepNext w:val="0"/>
        <w:keepLines w:val="0"/>
        <w:widowControl/>
        <w:suppressLineNumbers w:val="0"/>
        <w:jc w:val="left"/>
      </w:pPr>
    </w:p>
    <w:p w14:paraId="78F34A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"fabric_model.pkl"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60BBE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214AD5">
      <w:pPr>
        <w:keepNext w:val="0"/>
        <w:keepLines w:val="0"/>
        <w:widowControl/>
        <w:suppressLineNumbers w:val="0"/>
        <w:jc w:val="left"/>
      </w:pPr>
    </w:p>
    <w:p w14:paraId="51D4CA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29352F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Verify Model Saved</w:t>
      </w:r>
    </w:p>
    <w:p w14:paraId="144D1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01765392">
      <w:pPr>
        <w:keepNext w:val="0"/>
        <w:keepLines w:val="0"/>
        <w:widowControl/>
        <w:suppressLineNumbers w:val="0"/>
        <w:jc w:val="left"/>
      </w:pPr>
    </w:p>
    <w:p w14:paraId="1EC5C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BDDC1C">
      <w:pPr>
        <w:keepNext w:val="0"/>
        <w:keepLines w:val="0"/>
        <w:widowControl/>
        <w:suppressLineNumbers w:val="0"/>
        <w:jc w:val="left"/>
      </w:pPr>
    </w:p>
    <w:p w14:paraId="5718C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"fabric_model.pkl"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3823C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"Model Saved Successfully!"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38D9F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"File Name : fabric_model.pkl"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EDD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E4297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"Model Saving Failed!"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E7692A">
      <w:pPr>
        <w:keepNext w:val="0"/>
        <w:keepLines w:val="0"/>
        <w:widowControl/>
        <w:suppressLineNumbers w:val="0"/>
        <w:jc w:val="left"/>
      </w:pPr>
    </w:p>
    <w:p w14:paraId="65D6B6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803A49"/>
    <w:p w14:paraId="3A8ACAB4">
      <w:pPr>
        <w:pStyle w:val="3"/>
      </w:pPr>
      <w:r>
        <w:t>Streamlit Steps</w:t>
      </w:r>
    </w:p>
    <w:p w14:paraId="58B5C068">
      <w:r>
        <w:t>Load pickle model.</w:t>
      </w:r>
      <w:r>
        <w:br w:type="textWrapping"/>
      </w:r>
      <w:r>
        <w:t>Create title.</w:t>
      </w:r>
      <w:r>
        <w:br w:type="textWrapping"/>
      </w:r>
      <w:r>
        <w:t>Accept garment input.</w:t>
      </w:r>
      <w:r>
        <w:br w:type="textWrapping"/>
      </w:r>
      <w:r>
        <w:t>Predict fabric.</w:t>
      </w:r>
      <w:r>
        <w:br w:type="textWrapping"/>
      </w:r>
      <w:r>
        <w:t>Display result.</w:t>
      </w:r>
    </w:p>
    <w:p w14:paraId="0873EEAD">
      <w:r>
        <w:drawing>
          <wp:inline distT="0" distB="0" distL="114300" distR="114300">
            <wp:extent cx="5483860" cy="2209800"/>
            <wp:effectExtent l="0" t="0" r="254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8872">
      <w:r>
        <w:drawing>
          <wp:inline distT="0" distB="0" distL="114300" distR="114300">
            <wp:extent cx="5485765" cy="692150"/>
            <wp:effectExtent l="0" t="0" r="635" b="889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EB84"/>
    <w:p w14:paraId="1A36F9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527171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Fabric Consumption Prediction Web App</w:t>
      </w:r>
    </w:p>
    <w:p w14:paraId="2DFF30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Developed using Streamlit</w:t>
      </w:r>
    </w:p>
    <w:p w14:paraId="011B7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55432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453E2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Import Libraries</w:t>
      </w:r>
    </w:p>
    <w:p w14:paraId="6D019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streamlit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</w:p>
    <w:p w14:paraId="37BAE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pickle</w:t>
      </w:r>
    </w:p>
    <w:p w14:paraId="5EC3EF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</w:p>
    <w:p w14:paraId="65A76F69">
      <w:pPr>
        <w:keepNext w:val="0"/>
        <w:keepLines w:val="0"/>
        <w:widowControl/>
        <w:suppressLineNumbers w:val="0"/>
        <w:jc w:val="left"/>
      </w:pPr>
    </w:p>
    <w:p w14:paraId="3B93EE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5AD66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Page Configuration</w:t>
      </w:r>
    </w:p>
    <w:p w14:paraId="1D99CC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1222E874">
      <w:pPr>
        <w:keepNext w:val="0"/>
        <w:keepLines w:val="0"/>
        <w:widowControl/>
        <w:suppressLineNumbers w:val="0"/>
        <w:jc w:val="left"/>
      </w:pPr>
    </w:p>
    <w:p w14:paraId="2D43DF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set_page_config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7A1F2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page_title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"Fabric Consumption Predictor"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C7B7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page_icon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88968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"centered"</w:t>
      </w:r>
    </w:p>
    <w:p w14:paraId="7D889D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CFE402">
      <w:pPr>
        <w:keepNext w:val="0"/>
        <w:keepLines w:val="0"/>
        <w:widowControl/>
        <w:suppressLineNumbers w:val="0"/>
        <w:jc w:val="left"/>
      </w:pPr>
    </w:p>
    <w:p w14:paraId="6B55C8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415C6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Load Trained Model</w:t>
      </w:r>
    </w:p>
    <w:p w14:paraId="10C99B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1681C91C">
      <w:pPr>
        <w:keepNext w:val="0"/>
        <w:keepLines w:val="0"/>
        <w:widowControl/>
        <w:suppressLineNumbers w:val="0"/>
        <w:jc w:val="left"/>
      </w:pPr>
    </w:p>
    <w:p w14:paraId="3D9254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"fabric_model.pkl"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627DF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67A617">
      <w:pPr>
        <w:keepNext w:val="0"/>
        <w:keepLines w:val="0"/>
        <w:widowControl/>
        <w:suppressLineNumbers w:val="0"/>
        <w:jc w:val="left"/>
      </w:pPr>
    </w:p>
    <w:p w14:paraId="5C300C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358BB9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Application Title</w:t>
      </w:r>
    </w:p>
    <w:p w14:paraId="28CCB0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1C246EB2">
      <w:pPr>
        <w:keepNext w:val="0"/>
        <w:keepLines w:val="0"/>
        <w:widowControl/>
        <w:suppressLineNumbers w:val="0"/>
        <w:jc w:val="left"/>
      </w:pPr>
    </w:p>
    <w:p w14:paraId="20DC2E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"🧵 Fabric Consumption Predictor"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33CCFCA">
      <w:pPr>
        <w:keepNext w:val="0"/>
        <w:keepLines w:val="0"/>
        <w:widowControl/>
        <w:suppressLineNumbers w:val="0"/>
        <w:jc w:val="left"/>
      </w:pPr>
    </w:p>
    <w:p w14:paraId="09F65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markdown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EF0D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### Predict the amount of fabric required based on the number of garments.</w:t>
      </w:r>
    </w:p>
    <w:p w14:paraId="38541F10">
      <w:pPr>
        <w:keepNext w:val="0"/>
        <w:keepLines w:val="0"/>
        <w:widowControl/>
        <w:suppressLineNumbers w:val="0"/>
        <w:jc w:val="left"/>
      </w:pPr>
    </w:p>
    <w:p w14:paraId="3938CF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This Machine Learning application is built using:</w:t>
      </w:r>
    </w:p>
    <w:p w14:paraId="33E73081">
      <w:pPr>
        <w:keepNext w:val="0"/>
        <w:keepLines w:val="0"/>
        <w:widowControl/>
        <w:suppressLineNumbers w:val="0"/>
        <w:jc w:val="left"/>
      </w:pPr>
    </w:p>
    <w:p w14:paraId="7C8230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- Python</w:t>
      </w:r>
    </w:p>
    <w:p w14:paraId="0DB33A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- Scikit-Learn</w:t>
      </w:r>
    </w:p>
    <w:p w14:paraId="21D18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- Simple Linear Regression</w:t>
      </w:r>
    </w:p>
    <w:p w14:paraId="35F6F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- Pickle</w:t>
      </w:r>
    </w:p>
    <w:p w14:paraId="282BC4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- Streamlit</w:t>
      </w:r>
    </w:p>
    <w:p w14:paraId="106BD9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51000E">
      <w:pPr>
        <w:keepNext w:val="0"/>
        <w:keepLines w:val="0"/>
        <w:widowControl/>
        <w:suppressLineNumbers w:val="0"/>
        <w:jc w:val="left"/>
      </w:pPr>
    </w:p>
    <w:p w14:paraId="0845F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9FC3E2">
      <w:pPr>
        <w:keepNext w:val="0"/>
        <w:keepLines w:val="0"/>
        <w:widowControl/>
        <w:suppressLineNumbers w:val="0"/>
        <w:jc w:val="left"/>
      </w:pPr>
    </w:p>
    <w:p w14:paraId="26DE3E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3A0142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User Input</w:t>
      </w:r>
    </w:p>
    <w:p w14:paraId="053F7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73654790">
      <w:pPr>
        <w:keepNext w:val="0"/>
        <w:keepLines w:val="0"/>
        <w:widowControl/>
        <w:suppressLineNumbers w:val="0"/>
        <w:jc w:val="left"/>
      </w:pPr>
    </w:p>
    <w:p w14:paraId="115790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garments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B3738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"Enter Number of Garments"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B1B4F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min_value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0D490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87389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249A1B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C7C3A9">
      <w:pPr>
        <w:keepNext w:val="0"/>
        <w:keepLines w:val="0"/>
        <w:widowControl/>
        <w:suppressLineNumbers w:val="0"/>
        <w:jc w:val="left"/>
      </w:pPr>
    </w:p>
    <w:p w14:paraId="69C40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0D8904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Prediction</w:t>
      </w:r>
    </w:p>
    <w:p w14:paraId="32C8D1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70022F61">
      <w:pPr>
        <w:keepNext w:val="0"/>
        <w:keepLines w:val="0"/>
        <w:widowControl/>
        <w:suppressLineNumbers w:val="0"/>
        <w:jc w:val="left"/>
      </w:pPr>
    </w:p>
    <w:p w14:paraId="1DDBD1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"Predict Fabric Requirement"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877E4E3">
      <w:pPr>
        <w:keepNext w:val="0"/>
        <w:keepLines w:val="0"/>
        <w:widowControl/>
        <w:suppressLineNumbers w:val="0"/>
        <w:jc w:val="left"/>
      </w:pPr>
    </w:p>
    <w:p w14:paraId="52699E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Convert input into 2D array</w:t>
      </w:r>
    </w:p>
    <w:p w14:paraId="69861C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input_data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garments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]])</w:t>
      </w:r>
    </w:p>
    <w:p w14:paraId="7BBC71B1">
      <w:pPr>
        <w:keepNext w:val="0"/>
        <w:keepLines w:val="0"/>
        <w:widowControl/>
        <w:suppressLineNumbers w:val="0"/>
        <w:jc w:val="left"/>
      </w:pPr>
    </w:p>
    <w:p w14:paraId="5F678C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Predict</w:t>
      </w:r>
    </w:p>
    <w:p w14:paraId="0ADD15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.predict(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input_data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8965B3">
      <w:pPr>
        <w:keepNext w:val="0"/>
        <w:keepLines w:val="0"/>
        <w:widowControl/>
        <w:suppressLineNumbers w:val="0"/>
        <w:jc w:val="left"/>
      </w:pPr>
    </w:p>
    <w:p w14:paraId="249FA7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fabric_required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9F8FBB">
      <w:pPr>
        <w:keepNext w:val="0"/>
        <w:keepLines w:val="0"/>
        <w:widowControl/>
        <w:suppressLineNumbers w:val="0"/>
        <w:jc w:val="left"/>
      </w:pPr>
    </w:p>
    <w:p w14:paraId="66911A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BAA56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"Estimated Fabric Required: **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fabric_required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kg**"</w:t>
      </w:r>
    </w:p>
    <w:p w14:paraId="4BE3B5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7E10B6BC">
      <w:pPr>
        <w:keepNext w:val="0"/>
        <w:keepLines w:val="0"/>
        <w:widowControl/>
        <w:suppressLineNumbers w:val="0"/>
        <w:jc w:val="left"/>
      </w:pPr>
    </w:p>
    <w:p w14:paraId="70E173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BDCB7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 **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garments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garments**, approximately **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fabric_required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kg** of fabric will be required."</w:t>
      </w:r>
    </w:p>
    <w:p w14:paraId="768ECE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0ED66881">
      <w:pPr>
        <w:keepNext w:val="0"/>
        <w:keepLines w:val="0"/>
        <w:widowControl/>
        <w:suppressLineNumbers w:val="0"/>
        <w:jc w:val="left"/>
      </w:pPr>
    </w:p>
    <w:p w14:paraId="651C8C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4932240">
      <w:pPr>
        <w:keepNext w:val="0"/>
        <w:keepLines w:val="0"/>
        <w:widowControl/>
        <w:suppressLineNumbers w:val="0"/>
        <w:jc w:val="left"/>
      </w:pPr>
    </w:p>
    <w:p w14:paraId="7C893A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63A1D9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Footer</w:t>
      </w:r>
    </w:p>
    <w:p w14:paraId="54631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</w:t>
      </w:r>
    </w:p>
    <w:p w14:paraId="376E08F6">
      <w:pPr>
        <w:keepNext w:val="0"/>
        <w:keepLines w:val="0"/>
        <w:widowControl/>
        <w:suppressLineNumbers w:val="0"/>
        <w:jc w:val="left"/>
      </w:pPr>
    </w:p>
    <w:p w14:paraId="771419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"Developed using Scikit-Learn + Streamlit"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179A74"/>
    <w:p w14:paraId="1917FAB5">
      <w:pPr>
        <w:pStyle w:val="3"/>
      </w:pPr>
      <w:r>
        <w:t>Workflow</w:t>
      </w:r>
    </w:p>
    <w:p w14:paraId="71BF8411">
      <w:r>
        <w:t>Dataset → Training → Evaluation → Pickle Model → Streamlit → User Input → Prediction</w:t>
      </w:r>
    </w:p>
    <w:p w14:paraId="5D89922F">
      <w:pPr>
        <w:pStyle w:val="3"/>
      </w:pPr>
      <w:r>
        <w:t>Conclusion</w:t>
      </w:r>
    </w:p>
    <w:p w14:paraId="0DDC7158">
      <w:r>
        <w:t>The application accurately predicts fabric consumption and provides an easy-to-use web interface.</w:t>
      </w:r>
    </w:p>
    <w:p w14:paraId="3056FE59">
      <w:pPr>
        <w:pStyle w:val="3"/>
      </w:pPr>
      <w:r>
        <w:t>Sample Training Code</w:t>
      </w:r>
    </w:p>
    <w:p w14:paraId="24A95B46">
      <w:r>
        <w:t>dataset = pd.read_csv(...)</w:t>
      </w:r>
      <w:r>
        <w:br w:type="textWrapping"/>
      </w:r>
      <w:r>
        <w:t>X = dataset[['Number_of_Garments']].values</w:t>
      </w:r>
      <w:r>
        <w:br w:type="textWrapping"/>
      </w:r>
      <w:r>
        <w:t>y = dataset['Fabric_Required_kg'].values</w:t>
      </w:r>
      <w:r>
        <w:br w:type="textWrapping"/>
      </w:r>
      <w:r>
        <w:t>X_train, X_test, y_train, y_test = train_test_split(X,y)</w:t>
      </w:r>
      <w:r>
        <w:br w:type="textWrapping"/>
      </w:r>
      <w:r>
        <w:t>model = LinearRegression()</w:t>
      </w:r>
      <w:r>
        <w:br w:type="textWrapping"/>
      </w:r>
      <w:r>
        <w:t>model.fit(X_train,y_train)</w:t>
      </w:r>
      <w:r>
        <w:br w:type="textWrapping"/>
      </w:r>
      <w:r>
        <w:t>pickle.dump(model, open('fabric_model.pkl','wb'))</w:t>
      </w:r>
    </w:p>
    <w:p w14:paraId="453193DF">
      <w:r>
        <w:drawing>
          <wp:inline distT="0" distB="0" distL="114300" distR="114300">
            <wp:extent cx="5481320" cy="5038090"/>
            <wp:effectExtent l="0" t="0" r="5080" b="6350"/>
            <wp:docPr id="2" name="Picture 2" descr="Screenshot 2026-07-07 203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07 2030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700A3"/>
    <w:rsid w:val="1D17134A"/>
    <w:rsid w:val="1EB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280</Words>
  <Characters>2544</Characters>
  <Lines>0</Lines>
  <Paragraphs>0</Paragraphs>
  <TotalTime>240</TotalTime>
  <ScaleCrop>false</ScaleCrop>
  <LinksUpToDate>false</LinksUpToDate>
  <CharactersWithSpaces>2768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WPS_1728416777</cp:lastModifiedBy>
  <dcterms:modified xsi:type="dcterms:W3CDTF">2026-07-08T13:21:08Z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eyJoZGlkIjoiZjMzNTUxYTA2MzM3ZTViYTRiMTAyZGE5MGNkMmM4ZTQiLCJ1c2VySWQiOiI1Njc1MTUwMzgyMjEifQ==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88BE4AA002F9470EB393889CDC9D5139_12</vt:lpwstr>
  </property>
</Properties>
</file>